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C47C8">
      <w:pPr>
        <w:rPr>
          <w:rFonts w:hint="default" w:ascii="Cambria" w:hAnsi="Cambria" w:cs="Cambria"/>
          <w:b/>
          <w:bCs/>
          <w:lang w:val="vi-VN"/>
        </w:rPr>
      </w:pPr>
      <w:r>
        <w:rPr>
          <w:rFonts w:hint="default" w:ascii="Cambria" w:hAnsi="Cambria" w:cs="Cambria"/>
          <w:b/>
          <w:bCs/>
          <w:lang w:val="vi-VN"/>
        </w:rPr>
        <w:t>Name: Huỳnh Phi Vân</w:t>
      </w:r>
    </w:p>
    <w:p w14:paraId="27EEB1EA">
      <w:pPr>
        <w:rPr>
          <w:rFonts w:hint="default" w:ascii="Cambria" w:hAnsi="Cambria" w:cs="Cambria"/>
          <w:b/>
          <w:bCs/>
          <w:lang w:val="vi-VN"/>
        </w:rPr>
      </w:pPr>
      <w:r>
        <w:rPr>
          <w:rFonts w:hint="default" w:ascii="Cambria" w:hAnsi="Cambria" w:cs="Cambria"/>
          <w:b/>
          <w:bCs/>
          <w:lang w:val="vi-VN"/>
        </w:rPr>
        <w:t>ID: 2331200136</w:t>
      </w:r>
    </w:p>
    <w:p w14:paraId="2925B437">
      <w:pPr>
        <w:rPr>
          <w:rFonts w:hint="default" w:ascii="Cambria" w:hAnsi="Cambria" w:cs="Cambria"/>
          <w:b/>
          <w:bCs/>
          <w:lang w:val="vi-VN"/>
        </w:rPr>
      </w:pPr>
    </w:p>
    <w:p w14:paraId="22B9EBCA">
      <w:pPr>
        <w:rPr>
          <w:rFonts w:hint="default" w:ascii="Cambria" w:hAnsi="Cambria" w:cs="Cambria"/>
          <w:b/>
          <w:bCs/>
          <w:lang w:val="vi-VN"/>
        </w:rPr>
      </w:pPr>
      <w:r>
        <w:rPr>
          <w:rFonts w:hint="default" w:ascii="Cambria" w:hAnsi="Cambria" w:cs="Cambria"/>
          <w:b/>
          <w:bCs/>
          <w:lang w:val="vi-VN"/>
        </w:rPr>
        <w:t>Q2: Postman Test</w:t>
      </w:r>
    </w:p>
    <w:p w14:paraId="6A10CAC4">
      <w:pPr>
        <w:rPr>
          <w:rFonts w:hint="default" w:ascii="Cambria" w:hAnsi="Cambria" w:cs="Cambria"/>
          <w:b/>
          <w:bCs/>
          <w:lang w:val="vi-VN"/>
        </w:rPr>
      </w:pPr>
    </w:p>
    <w:p w14:paraId="42DDECA5">
      <w:pPr>
        <w:rPr>
          <w:rFonts w:hint="default" w:ascii="Cambria" w:hAnsi="Cambria" w:cs="Cambri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3166745</wp:posOffset>
                </wp:positionH>
                <wp:positionV relativeFrom="paragraph">
                  <wp:posOffset>1022985</wp:posOffset>
                </wp:positionV>
                <wp:extent cx="1341755" cy="596265"/>
                <wp:effectExtent l="4445" t="4445" r="10160" b="889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7B70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7AB8815D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35pt;margin-top:80.55pt;height:46.95pt;width:105.65pt;z-index:251670528;mso-width-relative:page;mso-height-relative:page;" fillcolor="#FFFFFF [3201]" filled="t" stroked="t" coordsize="21600,21600" o:gfxdata="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vrYw2AAAAAsBAAAPAAAAAAAAAAEA&#10;IAAAACIAAABkcnMvZG93bnJldi54bWxQSwECFAAUAAAACACHTuJAJpqsCkgCAAC4BAAADgAAAAAA&#10;AAABACAAAAAn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287B70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7AB8815D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mbria" w:hAnsi="Cambria" w:cs="Cambria"/>
        </w:rPr>
        <w:drawing>
          <wp:inline distT="0" distB="0" distL="114300" distR="114300">
            <wp:extent cx="5039995" cy="2879725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E9C3">
      <w:pPr>
        <w:rPr>
          <w:rFonts w:hint="default" w:ascii="Cambria" w:hAnsi="Cambria" w:cs="Cambria"/>
        </w:rPr>
      </w:pPr>
    </w:p>
    <w:p w14:paraId="6DA50E67">
      <w:pPr>
        <w:rPr>
          <w:rFonts w:hint="default" w:ascii="Cambria" w:hAnsi="Cambria" w:cs="Cambri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3138805</wp:posOffset>
                </wp:positionH>
                <wp:positionV relativeFrom="paragraph">
                  <wp:posOffset>858520</wp:posOffset>
                </wp:positionV>
                <wp:extent cx="1341755" cy="596265"/>
                <wp:effectExtent l="4445" t="4445" r="10160" b="889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AB0F4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772D2413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15pt;margin-top:67.6pt;height:46.95pt;width:105.65pt;z-index:251669504;mso-width-relative:page;mso-height-relative:page;" fillcolor="#FFFFFF [3201]" filled="t" stroked="t" coordsize="21600,21600" o:gfxdata="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ibVWdgAAAALAQAADwAAAAAAAAAB&#10;ACAAAAAiAAAAZHJzL2Rvd25yZXYueG1sUEsBAhQAFAAAAAgAh07iQJM0gv9JAgAAuA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1AB0F4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772D2413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mbria" w:hAnsi="Cambria" w:cs="Cambria"/>
        </w:rPr>
        <w:drawing>
          <wp:inline distT="0" distB="0" distL="114300" distR="114300">
            <wp:extent cx="5039995" cy="2879725"/>
            <wp:effectExtent l="0" t="0" r="4445" b="63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FBF1">
      <w:pPr>
        <w:rPr>
          <w:rFonts w:hint="default" w:ascii="Cambria" w:hAnsi="Cambria" w:cs="Cambria"/>
          <w:lang w:val="en-US"/>
        </w:rPr>
      </w:pPr>
    </w:p>
    <w:p w14:paraId="28126190">
      <w:pPr>
        <w:rPr>
          <w:rFonts w:hint="default" w:ascii="Cambria" w:hAnsi="Cambria" w:cs="Cambri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3012440</wp:posOffset>
                </wp:positionH>
                <wp:positionV relativeFrom="paragraph">
                  <wp:posOffset>1173480</wp:posOffset>
                </wp:positionV>
                <wp:extent cx="1341755" cy="596265"/>
                <wp:effectExtent l="4445" t="4445" r="10160" b="88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CC52E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5F963473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7.2pt;margin-top:92.4pt;height:46.95pt;width:105.65pt;z-index:251667456;mso-width-relative:page;mso-height-relative:page;" fillcolor="#FFFFFF [3201]" filled="t" stroked="t" coordsize="21600,21600" o:gfxdata="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KWfBRdgAAAALAQAADwAAAAAAAAAB&#10;ACAAAAAiAAAAZHJzL2Rvd25yZXYueG1sUEsBAhQAFAAAAAgAh07iQNgIw7NJAgAAuA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4CC52E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5F963473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mbria" w:hAnsi="Cambria" w:cs="Cambria"/>
        </w:rPr>
        <w:drawing>
          <wp:inline distT="0" distB="0" distL="114300" distR="114300">
            <wp:extent cx="5039995" cy="287972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D706">
      <w:pPr>
        <w:rPr>
          <w:rFonts w:hint="default" w:ascii="Cambria" w:hAnsi="Cambria" w:cs="Cambria"/>
        </w:rPr>
      </w:pPr>
    </w:p>
    <w:p w14:paraId="6DD2442B">
      <w:pPr>
        <w:rPr>
          <w:rFonts w:hint="default" w:ascii="Cambria" w:hAnsi="Cambria" w:cs="Cambri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2977515</wp:posOffset>
                </wp:positionH>
                <wp:positionV relativeFrom="paragraph">
                  <wp:posOffset>1214120</wp:posOffset>
                </wp:positionV>
                <wp:extent cx="1341755" cy="596265"/>
                <wp:effectExtent l="4445" t="4445" r="10160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96C96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7EC19D96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45pt;margin-top:95.6pt;height:46.95pt;width:105.65pt;z-index:251668480;mso-width-relative:page;mso-height-relative:page;" fillcolor="#FFFFFF [3201]" filled="t" stroked="t" coordsize="21600,21600" o:gfxdata="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Nq6iLXAAAACwEAAA8AAAAAAAAAAQAg&#10;AAAAIgAAAGRycy9kb3ducmV2LnhtbFBLAQIUABQAAAAIAIdO4kCWKRo0SAIAALgEAAAOAAAAAAAA&#10;AAEAIAAAACY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F396C96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7EC19D96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mbria" w:hAnsi="Cambria" w:cs="Cambria"/>
        </w:rPr>
        <w:drawing>
          <wp:inline distT="0" distB="0" distL="114300" distR="114300">
            <wp:extent cx="5039995" cy="2879725"/>
            <wp:effectExtent l="0" t="0" r="444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8D957">
      <w:pPr>
        <w:rPr>
          <w:rFonts w:hint="default" w:ascii="Cambria" w:hAnsi="Cambria" w:cs="Cambria"/>
        </w:rPr>
      </w:pPr>
    </w:p>
    <w:p w14:paraId="7DC3E71D">
      <w:pPr>
        <w:rPr>
          <w:rFonts w:hint="default" w:ascii="Cambria" w:hAnsi="Cambria" w:cs="Cambri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2926080</wp:posOffset>
                </wp:positionH>
                <wp:positionV relativeFrom="paragraph">
                  <wp:posOffset>1283970</wp:posOffset>
                </wp:positionV>
                <wp:extent cx="1341755" cy="596265"/>
                <wp:effectExtent l="4445" t="4445" r="10160" b="889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58BD4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77742E84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4pt;margin-top:101.1pt;height:46.95pt;width:105.65pt;z-index:251666432;mso-width-relative:page;mso-height-relative:page;" fillcolor="#FFFFFF [3201]" filled="t" stroked="t" coordsize="21600,21600" o:gfxdata="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Hu2212AAAAAsBAAAPAAAAAAAAAAEA&#10;IAAAACIAAABkcnMvZG93bnJldi54bWxQSwECFAAUAAAACACHTuJA3RVbeEgCAAC4BAAADgAAAAAA&#10;AAABACAAAAAn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958BD4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77742E84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mbria" w:hAnsi="Cambria" w:cs="Cambria"/>
        </w:rPr>
        <w:drawing>
          <wp:inline distT="0" distB="0" distL="114300" distR="114300">
            <wp:extent cx="5039995" cy="2879725"/>
            <wp:effectExtent l="0" t="0" r="444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184B">
      <w:pPr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cs="Cambria"/>
          <w:b/>
          <w:bCs/>
          <w:lang w:val="en-US"/>
        </w:rPr>
        <w:t>After DELETE, GET all users</w:t>
      </w:r>
    </w:p>
    <w:p w14:paraId="3B2B7782">
      <w:pPr>
        <w:rPr>
          <w:rFonts w:hint="default" w:ascii="Cambria" w:hAnsi="Cambria" w:cs="Cambria"/>
          <w:b/>
          <w:bCs/>
          <w:lang w:val="en-US"/>
        </w:rPr>
      </w:pPr>
    </w:p>
    <w:p w14:paraId="7FB65F0E">
      <w:pPr>
        <w:rPr>
          <w:rFonts w:hint="default" w:ascii="Cambria" w:hAnsi="Cambria" w:cs="Cambri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2966720</wp:posOffset>
                </wp:positionH>
                <wp:positionV relativeFrom="paragraph">
                  <wp:posOffset>1232535</wp:posOffset>
                </wp:positionV>
                <wp:extent cx="1341755" cy="596265"/>
                <wp:effectExtent l="4445" t="4445" r="10160" b="88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C5248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2B5713BA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6pt;margin-top:97.05pt;height:46.95pt;width:105.65pt;z-index:251665408;mso-width-relative:page;mso-height-relative:page;" fillcolor="#FFFFFF [3201]" filled="t" stroked="t" coordsize="21600,21600" o:gfxdata="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ueZZdYAAAALAQAADwAAAAAAAAABACAA&#10;AAAiAAAAZHJzL2Rvd25yZXYueG1sUEsBAhQAFAAAAAgAh07iQHB1eIRIAgAAtgQAAA4AAAAAAAAA&#10;AQAgAAAAJQ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CC5248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2B5713BA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mbria" w:hAnsi="Cambria" w:cs="Cambria"/>
        </w:rPr>
        <w:drawing>
          <wp:inline distT="0" distB="0" distL="114300" distR="114300">
            <wp:extent cx="5039995" cy="2879725"/>
            <wp:effectExtent l="0" t="0" r="4445" b="635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4AF6">
      <w:pPr>
        <w:rPr>
          <w:rFonts w:hint="default" w:ascii="Cambria" w:hAnsi="Cambria" w:cs="Cambria"/>
          <w:b/>
          <w:bCs/>
        </w:rPr>
      </w:pPr>
    </w:p>
    <w:p w14:paraId="2E3EBFE0">
      <w:pPr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cs="Cambria"/>
          <w:b/>
          <w:bCs/>
          <w:lang w:val="en-US"/>
        </w:rPr>
        <w:t>Q3 Login</w:t>
      </w:r>
    </w:p>
    <w:p w14:paraId="0E0709BC">
      <w:pPr>
        <w:rPr>
          <w:rFonts w:hint="default" w:ascii="Cambria" w:hAnsi="Cambria" w:cs="Cambria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-184150</wp:posOffset>
            </wp:positionH>
            <wp:positionV relativeFrom="paragraph">
              <wp:posOffset>146685</wp:posOffset>
            </wp:positionV>
            <wp:extent cx="2393315" cy="5039995"/>
            <wp:effectExtent l="0" t="0" r="14605" b="444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665C99">
      <w:pPr>
        <w:rPr>
          <w:rFonts w:hint="default" w:ascii="Cambria" w:hAnsi="Cambria" w:cs="Cambria"/>
          <w:lang w:val="en-US"/>
        </w:rPr>
      </w:pPr>
    </w:p>
    <w:p w14:paraId="3D39DACE">
      <w:pPr>
        <w:rPr>
          <w:rFonts w:hint="default" w:ascii="Cambria" w:hAnsi="Cambria" w:cs="Cambria"/>
          <w:lang w:val="en-US"/>
        </w:rPr>
      </w:pPr>
    </w:p>
    <w:p w14:paraId="1EF824C6">
      <w:pPr>
        <w:rPr>
          <w:rFonts w:hint="default" w:ascii="Cambria" w:hAnsi="Cambria" w:cs="Cambria"/>
          <w:lang w:val="en-US"/>
        </w:rPr>
      </w:pPr>
    </w:p>
    <w:p w14:paraId="51091BB1">
      <w:pPr>
        <w:rPr>
          <w:rFonts w:hint="default" w:ascii="Cambria" w:hAnsi="Cambria" w:cs="Cambria"/>
          <w:lang w:val="en-US"/>
        </w:rPr>
      </w:pPr>
    </w:p>
    <w:p w14:paraId="00286F34">
      <w:pPr>
        <w:rPr>
          <w:rFonts w:hint="default" w:ascii="Cambria" w:hAnsi="Cambria" w:cs="Cambria"/>
          <w:lang w:val="en-US"/>
        </w:rPr>
      </w:pPr>
    </w:p>
    <w:p w14:paraId="7D38E5AA">
      <w:pPr>
        <w:rPr>
          <w:rFonts w:hint="default" w:ascii="Cambria" w:hAnsi="Cambria" w:cs="Cambria"/>
          <w:lang w:val="en-US"/>
        </w:rPr>
      </w:pPr>
    </w:p>
    <w:p w14:paraId="05490FC1">
      <w:pPr>
        <w:rPr>
          <w:rFonts w:hint="default" w:ascii="Cambria" w:hAnsi="Cambria" w:cs="Cambria"/>
          <w:lang w:val="en-US"/>
        </w:rPr>
      </w:pPr>
    </w:p>
    <w:p w14:paraId="617F29E7">
      <w:pPr>
        <w:rPr>
          <w:rFonts w:hint="default" w:ascii="Cambria" w:hAnsi="Cambria" w:cs="Cambria"/>
          <w:lang w:val="en-US"/>
        </w:rPr>
      </w:pPr>
    </w:p>
    <w:p w14:paraId="6BB30153">
      <w:pPr>
        <w:rPr>
          <w:rFonts w:hint="default" w:ascii="Cambria" w:hAnsi="Cambria" w:cs="Cambria"/>
          <w:lang w:val="en-US"/>
        </w:rPr>
      </w:pPr>
    </w:p>
    <w:p w14:paraId="1BC7D0D3">
      <w:pPr>
        <w:rPr>
          <w:rFonts w:hint="default" w:ascii="Cambria" w:hAnsi="Cambria" w:cs="Cambria"/>
          <w:lang w:val="en-US"/>
        </w:rPr>
      </w:pPr>
    </w:p>
    <w:p w14:paraId="5CDC5C2D">
      <w:pPr>
        <w:rPr>
          <w:rFonts w:hint="default" w:ascii="Cambria" w:hAnsi="Cambria" w:cs="Cambria"/>
          <w:lang w:val="en-US"/>
        </w:rPr>
      </w:pPr>
    </w:p>
    <w:p w14:paraId="288AA9C1">
      <w:pPr>
        <w:rPr>
          <w:rFonts w:hint="default" w:ascii="Cambria" w:hAnsi="Cambria" w:cs="Cambria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-1993265</wp:posOffset>
                </wp:positionH>
                <wp:positionV relativeFrom="paragraph">
                  <wp:posOffset>121285</wp:posOffset>
                </wp:positionV>
                <wp:extent cx="1341755" cy="596265"/>
                <wp:effectExtent l="4445" t="4445" r="10160" b="889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39ED0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7CD28BE4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6.95pt;margin-top:9.55pt;height:46.95pt;width:105.65pt;z-index:251664384;mso-width-relative:page;mso-height-relative:page;" fillcolor="#FFFFFF [3201]" filled="t" stroked="t" coordsize="21600,21600" o:gfxdata="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/kmMHYAAAACwEAAA8AAAAAAAAAAQAg&#10;AAAAIgAAAGRycy9kb3ducmV2LnhtbFBLAQIUABQAAAAIAIdO4kAlmqmpRwIAALYEAAAOAAAAAAAA&#10;AAEAIAAAACc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439ED0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7CD28BE4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</w:p>
    <w:p w14:paraId="282DBF9C">
      <w:pPr>
        <w:rPr>
          <w:rFonts w:hint="default" w:ascii="Cambria" w:hAnsi="Cambria" w:cs="Cambria"/>
          <w:lang w:val="en-US"/>
        </w:rPr>
      </w:pPr>
    </w:p>
    <w:p w14:paraId="6749CED8">
      <w:pPr>
        <w:rPr>
          <w:rFonts w:hint="default" w:ascii="Cambria" w:hAnsi="Cambria" w:cs="Cambria"/>
          <w:lang w:val="en-US"/>
        </w:rPr>
      </w:pPr>
    </w:p>
    <w:p w14:paraId="111C3B66">
      <w:pPr>
        <w:rPr>
          <w:rFonts w:hint="default" w:ascii="Cambria" w:hAnsi="Cambria" w:cs="Cambria"/>
          <w:lang w:val="en-US"/>
        </w:rPr>
      </w:pPr>
    </w:p>
    <w:p w14:paraId="7169A843">
      <w:pPr>
        <w:rPr>
          <w:rFonts w:hint="default" w:ascii="Cambria" w:hAnsi="Cambria" w:cs="Cambria"/>
          <w:lang w:val="en-US"/>
        </w:rPr>
      </w:pPr>
    </w:p>
    <w:p w14:paraId="69EC99E4">
      <w:pPr>
        <w:rPr>
          <w:rFonts w:hint="default" w:ascii="Cambria" w:hAnsi="Cambria" w:cs="Cambria"/>
          <w:lang w:val="en-US"/>
        </w:rPr>
      </w:pPr>
    </w:p>
    <w:p w14:paraId="27229DF5">
      <w:pPr>
        <w:rPr>
          <w:rFonts w:hint="default" w:ascii="Cambria" w:hAnsi="Cambria" w:cs="Cambria"/>
          <w:lang w:val="en-US"/>
        </w:rPr>
      </w:pPr>
    </w:p>
    <w:p w14:paraId="59460A64">
      <w:pPr>
        <w:rPr>
          <w:rFonts w:hint="default" w:ascii="Cambria" w:hAnsi="Cambria" w:cs="Cambria"/>
          <w:lang w:val="en-US"/>
        </w:rPr>
      </w:pPr>
    </w:p>
    <w:p w14:paraId="68E8FA3B">
      <w:pPr>
        <w:rPr>
          <w:rFonts w:hint="default" w:ascii="Cambria" w:hAnsi="Cambria" w:cs="Cambria"/>
          <w:lang w:val="en-US"/>
        </w:rPr>
      </w:pPr>
    </w:p>
    <w:p w14:paraId="5137216F">
      <w:pPr>
        <w:rPr>
          <w:rFonts w:hint="default" w:ascii="Cambria" w:hAnsi="Cambria" w:cs="Cambria"/>
          <w:lang w:val="en-US"/>
        </w:rPr>
      </w:pPr>
    </w:p>
    <w:p w14:paraId="7F9AA4E1">
      <w:pPr>
        <w:rPr>
          <w:rFonts w:hint="default" w:ascii="Cambria" w:hAnsi="Cambria" w:cs="Cambria"/>
          <w:lang w:val="en-US"/>
        </w:rPr>
      </w:pPr>
    </w:p>
    <w:p w14:paraId="1298933A">
      <w:pPr>
        <w:rPr>
          <w:rFonts w:hint="default" w:ascii="Cambria" w:hAnsi="Cambria" w:cs="Cambria"/>
          <w:lang w:val="en-US"/>
        </w:rPr>
      </w:pPr>
    </w:p>
    <w:p w14:paraId="062510A0">
      <w:pPr>
        <w:rPr>
          <w:rFonts w:hint="default" w:ascii="Cambria" w:hAnsi="Cambria" w:cs="Cambria"/>
          <w:lang w:val="en-US"/>
        </w:rPr>
      </w:pPr>
    </w:p>
    <w:p w14:paraId="3A66492B">
      <w:pPr>
        <w:rPr>
          <w:rFonts w:hint="default" w:ascii="Cambria" w:hAnsi="Cambria" w:cs="Cambria"/>
          <w:lang w:val="en-US"/>
        </w:rPr>
      </w:pPr>
    </w:p>
    <w:p w14:paraId="4A1E76FC">
      <w:pPr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cs="Cambria"/>
          <w:b/>
          <w:bCs/>
          <w:lang w:val="en-US"/>
        </w:rPr>
        <w:t>Q4: Income Tax Calculator</w:t>
      </w:r>
      <w:r>
        <w:rPr>
          <w:rFonts w:hint="default" w:ascii="Cambria" w:hAnsi="Cambria" w:cs="Cambria"/>
          <w:b/>
          <w:bCs/>
          <w:lang w:val="en-US"/>
        </w:rPr>
        <w:tab/>
        <w:t/>
      </w:r>
      <w:r>
        <w:rPr>
          <w:rFonts w:hint="default" w:ascii="Cambria" w:hAnsi="Cambria" w:cs="Cambria"/>
          <w:b/>
          <w:bCs/>
          <w:lang w:val="en-US"/>
        </w:rPr>
        <w:tab/>
        <w:t/>
      </w:r>
      <w:r>
        <w:rPr>
          <w:rFonts w:hint="default" w:ascii="Cambria" w:hAnsi="Cambria" w:cs="Cambria"/>
          <w:b/>
          <w:bCs/>
          <w:lang w:val="en-US"/>
        </w:rPr>
        <w:tab/>
      </w:r>
      <w:r>
        <w:rPr>
          <w:rFonts w:hint="default" w:ascii="Cambria" w:hAnsi="Cambria" w:cs="Cambria"/>
          <w:b/>
          <w:bCs/>
          <w:lang w:val="en-US"/>
        </w:rPr>
        <w:t>Q5: Calculator design interface</w:t>
      </w:r>
    </w:p>
    <w:p w14:paraId="683DB238">
      <w:pPr>
        <w:rPr>
          <w:rFonts w:hint="default" w:ascii="Cambria" w:hAnsi="Cambria" w:cs="Cambria"/>
          <w:b/>
          <w:bCs/>
          <w:lang w:val="en-US"/>
        </w:rPr>
      </w:pPr>
    </w:p>
    <w:p w14:paraId="2EAA3B67">
      <w:pPr>
        <w:rPr>
          <w:rFonts w:hint="default" w:ascii="Cambria" w:hAnsi="Cambria" w:cs="Cambria"/>
          <w:lang w:val="en-US"/>
        </w:rPr>
      </w:pPr>
    </w:p>
    <w:p w14:paraId="075E432E">
      <w:pPr>
        <w:rPr>
          <w:rFonts w:hint="default" w:ascii="Cambria" w:hAnsi="Cambria" w:cs="Cambria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3138805</wp:posOffset>
            </wp:positionH>
            <wp:positionV relativeFrom="paragraph">
              <wp:posOffset>45720</wp:posOffset>
            </wp:positionV>
            <wp:extent cx="2411095" cy="5039995"/>
            <wp:effectExtent l="0" t="0" r="1206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52070</wp:posOffset>
            </wp:positionH>
            <wp:positionV relativeFrom="paragraph">
              <wp:posOffset>50800</wp:posOffset>
            </wp:positionV>
            <wp:extent cx="2357120" cy="5039995"/>
            <wp:effectExtent l="0" t="0" r="5080" b="4445"/>
            <wp:wrapSquare wrapText="bothSides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1C205D">
      <w:pPr>
        <w:rPr>
          <w:rFonts w:hint="default" w:ascii="Cambria" w:hAnsi="Cambria" w:cs="Cambria"/>
          <w:lang w:val="en-US"/>
        </w:rPr>
      </w:pPr>
    </w:p>
    <w:p w14:paraId="709D6AFA">
      <w:pPr>
        <w:rPr>
          <w:rFonts w:hint="default" w:ascii="Cambria" w:hAnsi="Cambria" w:cs="Cambria"/>
          <w:lang w:val="en-US"/>
        </w:rPr>
      </w:pPr>
    </w:p>
    <w:p w14:paraId="3D659BFB">
      <w:pPr>
        <w:rPr>
          <w:rFonts w:hint="default" w:ascii="Cambria" w:hAnsi="Cambria" w:cs="Cambria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17145</wp:posOffset>
                </wp:positionV>
                <wp:extent cx="1341755" cy="596265"/>
                <wp:effectExtent l="4445" t="4445" r="10160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99E26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5B5A7EEE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5pt;margin-top:1.35pt;height:46.95pt;width:105.65pt;z-index:251663360;mso-width-relative:page;mso-height-relative:page;" fillcolor="#FFFFFF [3201]" filled="t" stroked="t" coordsize="21600,21600" o:gfxdata="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Z7e/z1QAAAAgBAAAPAAAAAAAAAAEAIAAA&#10;ACIAAABkcnMvZG93bnJldi54bWxQSwECFAAUAAAACACHTuJA1GGiLEgCAAC2BAAADgAAAAAAAAAB&#10;ACAAAAAk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699E26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5B5A7EEE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-1953260</wp:posOffset>
                </wp:positionH>
                <wp:positionV relativeFrom="paragraph">
                  <wp:posOffset>15875</wp:posOffset>
                </wp:positionV>
                <wp:extent cx="1341755" cy="596265"/>
                <wp:effectExtent l="4445" t="4445" r="10160" b="889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6169025"/>
                          <a:ext cx="134175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1F568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uỳnh Phi Vân</w:t>
                            </w:r>
                          </w:p>
                          <w:p w14:paraId="511A92C2">
                            <w:pPr>
                              <w:rPr>
                                <w:rFonts w:hint="default" w:ascii="Cambria" w:hAnsi="Cambria" w:cs="Cambria"/>
                                <w:lang w:val="vi-V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lang w:val="vi-VN"/>
                              </w:rPr>
                              <w:t>2331200136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3.8pt;margin-top:1.25pt;height:46.95pt;width:105.65pt;z-index:251661312;mso-width-relative:page;mso-height-relative:page;" fillcolor="#FFFFFF [3201]" filled="t" stroked="t" coordsize="21600,21600" o:gfxdata="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fDcTDXAAAACwEA&#10;AA8AAAAAAAAAAQAgAAAAIgAAAGRycy9kb3ducmV2LnhtbFBLAQIUABQAAAAIAIdO4kBUegXxVAIA&#10;AMQ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31F568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en-US"/>
                        </w:rPr>
                        <w:t>H</w:t>
                      </w: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uỳnh Phi Vân</w:t>
                      </w:r>
                    </w:p>
                    <w:p w14:paraId="511A92C2">
                      <w:pPr>
                        <w:rPr>
                          <w:rFonts w:hint="default" w:ascii="Cambria" w:hAnsi="Cambria" w:cs="Cambria"/>
                          <w:lang w:val="vi-VN"/>
                        </w:rPr>
                      </w:pPr>
                      <w:r>
                        <w:rPr>
                          <w:rFonts w:hint="default" w:ascii="Cambria" w:hAnsi="Cambria" w:cs="Cambria"/>
                          <w:lang w:val="vi-VN"/>
                        </w:rPr>
                        <w:t>2331200136</w:t>
                      </w:r>
                    </w:p>
                  </w:txbxContent>
                </v:textbox>
              </v:shape>
            </w:pict>
          </mc:Fallback>
        </mc:AlternateContent>
      </w:r>
    </w:p>
    <w:p w14:paraId="57B7F261">
      <w:pPr>
        <w:rPr>
          <w:rFonts w:hint="default" w:ascii="Cambria" w:hAnsi="Cambria" w:cs="Cambria"/>
          <w:lang w:val="en-US"/>
        </w:rPr>
      </w:pPr>
    </w:p>
    <w:p w14:paraId="504947CB">
      <w:pPr>
        <w:rPr>
          <w:rFonts w:hint="default" w:ascii="Cambria" w:hAnsi="Cambria" w:cs="Cambria"/>
          <w:lang w:val="en-US"/>
        </w:rPr>
      </w:pPr>
    </w:p>
    <w:p w14:paraId="29004C64">
      <w:pPr>
        <w:rPr>
          <w:rFonts w:hint="default" w:ascii="Cambria" w:hAnsi="Cambria" w:cs="Cambria"/>
          <w:lang w:val="en-US"/>
        </w:rPr>
      </w:pPr>
    </w:p>
    <w:p w14:paraId="67FDF2ED">
      <w:pPr>
        <w:rPr>
          <w:rFonts w:hint="default" w:ascii="Cambria" w:hAnsi="Cambria" w:cs="Cambria"/>
          <w:lang w:val="en-US"/>
        </w:rPr>
      </w:pPr>
    </w:p>
    <w:p w14:paraId="460F6E86">
      <w:pPr>
        <w:rPr>
          <w:rFonts w:hint="default" w:ascii="Cambria" w:hAnsi="Cambria" w:cs="Cambria"/>
          <w:lang w:val="en-US"/>
        </w:rPr>
      </w:pPr>
    </w:p>
    <w:p w14:paraId="459C487E">
      <w:pPr>
        <w:rPr>
          <w:rFonts w:hint="default" w:ascii="Cambria" w:hAnsi="Cambria" w:cs="Cambria"/>
          <w:lang w:val="en-US"/>
        </w:rPr>
      </w:pPr>
    </w:p>
    <w:p w14:paraId="5A9897D9">
      <w:pPr>
        <w:rPr>
          <w:rFonts w:hint="default" w:ascii="Cambria" w:hAnsi="Cambria" w:cs="Cambria"/>
          <w:lang w:val="en-US"/>
        </w:rPr>
      </w:pPr>
    </w:p>
    <w:p w14:paraId="07441ACA">
      <w:pPr>
        <w:rPr>
          <w:rFonts w:hint="default" w:ascii="Cambria" w:hAnsi="Cambria" w:cs="Cambria"/>
          <w:lang w:val="en-US"/>
        </w:rPr>
      </w:pPr>
    </w:p>
    <w:p w14:paraId="0F4A1FC7">
      <w:pPr>
        <w:rPr>
          <w:rFonts w:hint="default" w:ascii="Cambria" w:hAnsi="Cambria" w:cs="Cambria"/>
          <w:lang w:val="en-US"/>
        </w:rPr>
      </w:pPr>
    </w:p>
    <w:p w14:paraId="4A65978C">
      <w:pPr>
        <w:rPr>
          <w:rFonts w:hint="default" w:ascii="Cambria" w:hAnsi="Cambria" w:cs="Cambria"/>
          <w:lang w:val="en-US"/>
        </w:rPr>
      </w:pPr>
    </w:p>
    <w:p w14:paraId="4B536659">
      <w:pPr>
        <w:rPr>
          <w:rFonts w:hint="default" w:ascii="Cambria" w:hAnsi="Cambria" w:cs="Cambria"/>
          <w:lang w:val="en-US"/>
        </w:rPr>
      </w:pPr>
    </w:p>
    <w:p w14:paraId="6CF12498">
      <w:pPr>
        <w:rPr>
          <w:rFonts w:hint="default" w:ascii="Cambria" w:hAnsi="Cambria" w:cs="Cambria"/>
          <w:lang w:val="en-US"/>
        </w:rPr>
      </w:pPr>
    </w:p>
    <w:p w14:paraId="696513B6">
      <w:pPr>
        <w:rPr>
          <w:rFonts w:hint="default" w:ascii="Cambria" w:hAnsi="Cambria" w:cs="Cambria"/>
          <w:lang w:val="en-US"/>
        </w:rPr>
      </w:pPr>
    </w:p>
    <w:p w14:paraId="233965AD">
      <w:pPr>
        <w:rPr>
          <w:rFonts w:hint="default" w:ascii="Cambria" w:hAnsi="Cambria" w:cs="Cambria"/>
          <w:lang w:val="en-US"/>
        </w:rPr>
      </w:pPr>
    </w:p>
    <w:p w14:paraId="5E7C43AA">
      <w:pPr>
        <w:rPr>
          <w:rFonts w:hint="default" w:ascii="Cambria" w:hAnsi="Cambria" w:cs="Cambria"/>
          <w:lang w:val="en-US"/>
        </w:rPr>
      </w:pPr>
    </w:p>
    <w:p w14:paraId="3FA73460">
      <w:pPr>
        <w:rPr>
          <w:rFonts w:hint="default" w:ascii="Cambria" w:hAnsi="Cambria" w:cs="Cambria"/>
          <w:lang w:val="en-US"/>
        </w:rPr>
      </w:pPr>
    </w:p>
    <w:p w14:paraId="7EB71C2B">
      <w:pPr>
        <w:rPr>
          <w:rFonts w:hint="default" w:ascii="Cambria" w:hAnsi="Cambria" w:cs="Cambria"/>
          <w:lang w:val="en-US"/>
        </w:rPr>
      </w:pPr>
    </w:p>
    <w:p w14:paraId="1EA257A4">
      <w:pPr>
        <w:rPr>
          <w:rFonts w:hint="default" w:ascii="Cambria" w:hAnsi="Cambria" w:cs="Cambria"/>
          <w:lang w:val="en-US"/>
        </w:rPr>
      </w:pPr>
    </w:p>
    <w:p w14:paraId="49F0D62D">
      <w:pPr>
        <w:rPr>
          <w:rFonts w:hint="default" w:ascii="Cambria" w:hAnsi="Cambria" w:cs="Cambria"/>
          <w:lang w:val="en-US"/>
        </w:rPr>
      </w:pPr>
    </w:p>
    <w:p w14:paraId="6C2E9AE2">
      <w:pPr>
        <w:rPr>
          <w:rFonts w:hint="default" w:ascii="Cambria" w:hAnsi="Cambria" w:cs="Cambria"/>
          <w:lang w:val="en-US"/>
        </w:rPr>
      </w:pPr>
    </w:p>
    <w:p w14:paraId="0AD8E8E7">
      <w:pPr>
        <w:rPr>
          <w:rFonts w:hint="default" w:ascii="Cambria" w:hAnsi="Cambria" w:cs="Cambria"/>
          <w:lang w:val="en-US"/>
        </w:rPr>
      </w:pPr>
    </w:p>
    <w:p w14:paraId="32BD70D9">
      <w:pPr>
        <w:rPr>
          <w:rFonts w:hint="default" w:ascii="Cambria" w:hAnsi="Cambria" w:cs="Cambria"/>
          <w:b/>
          <w:bCs/>
          <w:lang w:val="en-US"/>
        </w:rPr>
      </w:pPr>
      <w:bookmarkStart w:id="0" w:name="_GoBack"/>
      <w:bookmarkEnd w:id="0"/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NI-Bodon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D3500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402605"/>
    <w:rsid w:val="0D770B24"/>
    <w:rsid w:val="0E686612"/>
    <w:rsid w:val="0E7819CB"/>
    <w:rsid w:val="16770788"/>
    <w:rsid w:val="1B484C50"/>
    <w:rsid w:val="28D14C84"/>
    <w:rsid w:val="30B8337C"/>
    <w:rsid w:val="31B646CF"/>
    <w:rsid w:val="334868C9"/>
    <w:rsid w:val="39353EA7"/>
    <w:rsid w:val="3C4E4BA9"/>
    <w:rsid w:val="492C219C"/>
    <w:rsid w:val="4D4E2860"/>
    <w:rsid w:val="4FB46852"/>
    <w:rsid w:val="57F87BBD"/>
    <w:rsid w:val="6587531A"/>
    <w:rsid w:val="699D5FD4"/>
    <w:rsid w:val="6CAE6830"/>
    <w:rsid w:val="6CD72490"/>
    <w:rsid w:val="6EAA539C"/>
    <w:rsid w:val="73A06395"/>
    <w:rsid w:val="753B0731"/>
    <w:rsid w:val="78D35009"/>
    <w:rsid w:val="7D8C7689"/>
    <w:rsid w:val="7EAE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Bodon" w:hAnsi="VNI-Bodon" w:cs="VNI-Bodon" w:eastAsiaTheme="minorEastAsia"/>
      <w:color w:val="auto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</Words>
  <Characters>73</Characters>
  <Lines>0</Lines>
  <Paragraphs>0</Paragraphs>
  <TotalTime>12</TotalTime>
  <ScaleCrop>false</ScaleCrop>
  <LinksUpToDate>false</LinksUpToDate>
  <CharactersWithSpaces>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2026-07-10T02:26:00Z</dcterms:created>
  <dc:creator>PC</dc:creator>
  <cp:lastModifiedBy>HUYNH PHI VAN</cp:lastModifiedBy>
  <dcterms:modified xsi:type="dcterms:W3CDTF">2026-07-11T16:03:36Z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CFA46B10CCCE4A908D7CDDD34514D9D4_11</vt:lpwstr>
  </property>
  <property fmtid="{D5CDD505-2E9C-101B-9397-08002B2CF9AE}" pid="4" name="KSOTemplateDocerSaveRecord">
    <vt:lpwstr>eyJoZGlkIjoiNzEwZGIwMzQ5NzgxOTJmOGU2MGJjNDc2YmJhMDY4MWMiLCJ1c2VySWQiOiIxMzkyMjk4MDYxMDAxIn0=</vt:lpwstr>
  </property>
</Properties>
</file>